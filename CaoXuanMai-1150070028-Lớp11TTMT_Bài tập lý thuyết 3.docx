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A2E059">
      <w:pPr>
        <w:bidi w:val="0"/>
        <w:rPr>
          <w:rFonts w:hint="default"/>
          <w:lang w:val="vi-VN"/>
        </w:rPr>
      </w:pPr>
      <w:r>
        <w:rPr>
          <w:rFonts w:hint="default"/>
          <w:lang w:val="vi-VN"/>
        </w:rPr>
        <w:t>Họ và tên: Cao Xuân Mai</w:t>
      </w:r>
    </w:p>
    <w:p w14:paraId="1C5B84D8">
      <w:pPr>
        <w:bidi w:val="0"/>
        <w:rPr>
          <w:rFonts w:hint="default"/>
          <w:lang w:val="vi-VN"/>
        </w:rPr>
      </w:pPr>
      <w:r>
        <w:rPr>
          <w:rFonts w:hint="default"/>
          <w:lang w:val="vi-VN"/>
        </w:rPr>
        <w:t>MSSV: 1150070028</w:t>
      </w:r>
    </w:p>
    <w:p w14:paraId="7350172D">
      <w:pPr>
        <w:pStyle w:val="2"/>
        <w:bidi w:val="0"/>
        <w:spacing w:line="360" w:lineRule="auto"/>
        <w:jc w:val="center"/>
        <w:rPr>
          <w:rFonts w:hint="default"/>
          <w:sz w:val="36"/>
          <w:szCs w:val="36"/>
          <w:lang w:val="vi-VN"/>
        </w:rPr>
      </w:pPr>
      <w:r>
        <w:rPr>
          <w:rFonts w:hint="default"/>
          <w:sz w:val="36"/>
          <w:szCs w:val="36"/>
          <w:lang w:val="vi-VN"/>
        </w:rPr>
        <w:t>Bài Tập Lý Thuyết Buổi 3: ACTIVITY VÀ INTENT</w:t>
      </w:r>
    </w:p>
    <w:p w14:paraId="57AB09EE">
      <w:pPr>
        <w:pStyle w:val="2"/>
        <w:bidi w:val="0"/>
        <w:spacing w:line="360" w:lineRule="auto"/>
        <w:rPr>
          <w:rFonts w:hint="default"/>
        </w:rPr>
      </w:pPr>
      <w:r>
        <w:rPr>
          <w:rFonts w:hint="default"/>
        </w:rPr>
        <w:t>Bước 1: Tạo Project &amp; Lớp Model Contact</w:t>
      </w:r>
    </w:p>
    <w:p w14:paraId="5E897198">
      <w:pPr>
        <w:spacing w:line="360" w:lineRule="auto"/>
        <w:rPr>
          <w:rFonts w:hint="default"/>
        </w:rPr>
      </w:pPr>
      <w:r>
        <w:rPr>
          <w:rFonts w:hint="default"/>
        </w:rPr>
        <w:t>1. Tạo Project:</w:t>
      </w:r>
    </w:p>
    <w:p w14:paraId="5D0BE428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Mở Android Studio, tạo một new project với Empty</w:t>
      </w:r>
      <w:r>
        <w:rPr>
          <w:rFonts w:hint="default"/>
          <w:lang w:val="vi-VN"/>
        </w:rPr>
        <w:t xml:space="preserve"> Views Activity</w:t>
      </w:r>
      <w:r>
        <w:rPr>
          <w:rFonts w:hint="default"/>
        </w:rPr>
        <w:t>. Đặt tên</w:t>
      </w:r>
      <w:r>
        <w:rPr>
          <w:rFonts w:hint="default"/>
          <w:lang w:val="vi-VN"/>
        </w:rPr>
        <w:t>: CaoXuanMaiBT3</w:t>
      </w:r>
      <w:r>
        <w:rPr>
          <w:rFonts w:hint="default"/>
        </w:rPr>
        <w:t>.</w:t>
      </w:r>
    </w:p>
    <w:p w14:paraId="435CBEDF">
      <w:pPr>
        <w:numPr>
          <w:ilvl w:val="0"/>
          <w:numId w:val="11"/>
        </w:numPr>
        <w:spacing w:line="360" w:lineRule="auto"/>
        <w:ind w:left="425" w:leftChars="0" w:hanging="425" w:firstLineChars="0"/>
      </w:pPr>
      <w:r>
        <w:rPr>
          <w:rFonts w:hint="default"/>
        </w:rPr>
        <w:t>Đảm bảo ngôn ngữ được chọn là Java.</w:t>
      </w:r>
    </w:p>
    <w:p w14:paraId="65A6F177">
      <w:pPr>
        <w:spacing w:line="360" w:lineRule="auto"/>
      </w:pPr>
      <w:r>
        <w:drawing>
          <wp:inline distT="0" distB="0" distL="114300" distR="114300">
            <wp:extent cx="5269230" cy="2885440"/>
            <wp:effectExtent l="0" t="0" r="127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9E13">
      <w:pPr>
        <w:spacing w:line="360" w:lineRule="auto"/>
        <w:rPr>
          <w:rFonts w:hint="default"/>
        </w:rPr>
      </w:pPr>
      <w:r>
        <w:rPr>
          <w:rFonts w:hint="default"/>
        </w:rPr>
        <w:t>2. Tạo lớp Model Contact:</w:t>
      </w:r>
    </w:p>
    <w:p w14:paraId="3D63B71A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Trong cửa sổ Project, chuyển sang chế độ xem Android.</w:t>
      </w:r>
    </w:p>
    <w:p w14:paraId="3D63CB12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Mở rộng app &gt; java &gt; [tên package].</w:t>
      </w:r>
      <w:r>
        <w:rPr>
          <w:rFonts w:hint="default"/>
          <w:lang w:val="vi-VN"/>
        </w:rPr>
        <w:t>T</w:t>
      </w:r>
      <w:r>
        <w:rPr>
          <w:rFonts w:hint="default"/>
        </w:rPr>
        <w:t>hấy file MainActivity.java được tạo sẵn.</w:t>
      </w:r>
    </w:p>
    <w:p w14:paraId="37D6E930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Chuột phải vào tên package(ví dụ: com.maicx.baitap3) &gt; New &gt; Java Class.</w:t>
      </w:r>
    </w:p>
    <w:p w14:paraId="3FD557F0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Đặt tên là Contact và nhấn OK.</w:t>
      </w:r>
    </w:p>
    <w:p w14:paraId="1308444C">
      <w:pPr>
        <w:numPr>
          <w:numId w:val="0"/>
        </w:numPr>
        <w:spacing w:line="360" w:lineRule="auto"/>
        <w:ind w:leftChars="0"/>
        <w:rPr>
          <w:rFonts w:hint="default"/>
        </w:rPr>
      </w:pPr>
      <w:r>
        <w:drawing>
          <wp:inline distT="0" distB="0" distL="114300" distR="114300">
            <wp:extent cx="5273040" cy="2508250"/>
            <wp:effectExtent l="0" t="0" r="10160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D2A3">
      <w:pPr>
        <w:numPr>
          <w:ilvl w:val="0"/>
          <w:numId w:val="11"/>
        </w:numPr>
        <w:spacing w:line="360" w:lineRule="auto"/>
        <w:ind w:left="425" w:leftChars="0" w:hanging="425" w:firstLineChars="0"/>
      </w:pPr>
      <w:r>
        <w:rPr>
          <w:rFonts w:hint="default"/>
        </w:rPr>
        <w:t>Thay thế toàn bộ nội dung file Contact.java bằng code sau:</w:t>
      </w:r>
    </w:p>
    <w:p w14:paraId="40261BDB">
      <w:pPr>
        <w:pStyle w:val="47"/>
        <w:keepNext w:val="0"/>
        <w:keepLines w:val="0"/>
        <w:widowControl/>
        <w:suppressLineNumbers w:val="0"/>
        <w:rPr>
          <w:rFonts w:ascii="monospace" w:hAnsi="monospace" w:eastAsia="monospace" w:cs="monospace"/>
        </w:rPr>
      </w:pP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com.example.caoxuanmaibt3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Contact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int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phoneNumber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String 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String phoneNumber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name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phoneNumber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phoneNumber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String 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String phoneNumber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id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name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phoneNumber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phoneNumber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i/>
          <w:iCs/>
          <w:color w:val="8C8C8C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int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getId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setId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id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getName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setName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String 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name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getPhoneNumber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phoneNumber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setPhoneNumber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String phoneNumber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phoneNumber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phoneNumber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monospace" w:hAnsi="monospace" w:eastAsia="monospace" w:cs="monospace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}</w:t>
      </w:r>
    </w:p>
    <w:p w14:paraId="24FC8D1B">
      <w:pPr>
        <w:pStyle w:val="2"/>
        <w:bidi w:val="0"/>
        <w:rPr>
          <w:rFonts w:hint="default"/>
        </w:rPr>
      </w:pPr>
      <w:r>
        <w:rPr>
          <w:rFonts w:hint="default"/>
        </w:rPr>
        <w:t>Bước 2: Tạo Lớp Cơ sở dữ liệu DatabaseHandler</w:t>
      </w:r>
    </w:p>
    <w:p w14:paraId="6669BC0B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Lớp này giúp tạo và quản lý CSDL SQLite.</w:t>
      </w:r>
    </w:p>
    <w:p w14:paraId="7BBA4CEE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Chuột phải vào tên package &gt; New &gt; Java Class.</w:t>
      </w:r>
    </w:p>
    <w:p w14:paraId="5DB95881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Đặt tên là DatabaseHandler và nhấn OK.</w:t>
      </w:r>
    </w:p>
    <w:p w14:paraId="3DE5D410">
      <w:pPr>
        <w:numPr>
          <w:numId w:val="0"/>
        </w:numPr>
        <w:spacing w:line="360" w:lineRule="auto"/>
        <w:ind w:leftChars="0"/>
        <w:rPr>
          <w:rFonts w:hint="default"/>
        </w:rPr>
      </w:pPr>
      <w:r>
        <w:drawing>
          <wp:inline distT="0" distB="0" distL="114300" distR="114300">
            <wp:extent cx="5264150" cy="2177415"/>
            <wp:effectExtent l="0" t="0" r="6350" b="698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939D">
      <w:pPr>
        <w:numPr>
          <w:ilvl w:val="0"/>
          <w:numId w:val="11"/>
        </w:numPr>
        <w:spacing w:line="360" w:lineRule="auto"/>
        <w:ind w:left="425" w:leftChars="0" w:hanging="425" w:firstLineChars="0"/>
      </w:pPr>
      <w:r>
        <w:rPr>
          <w:rFonts w:hint="default"/>
        </w:rPr>
        <w:t>Thay thế toàn bộ nội dung file DatabaseHandler.java bằng code dưới đây:</w:t>
      </w:r>
    </w:p>
    <w:p w14:paraId="67D35E2A">
      <w:pPr>
        <w:pStyle w:val="47"/>
        <w:keepNext w:val="0"/>
        <w:keepLines w:val="0"/>
        <w:widowControl/>
        <w:suppressLineNumbers w:val="0"/>
      </w:pP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com.example.caoxuanmaibt3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android.content.ContentValues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android.content.Context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android.database.Cursor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android.database.sqlite.SQLiteDatabase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android.database.sqlite.SQLiteOpenHelper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java.util.ArrayList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java.util.List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DatabaseHandler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SQLiteOpenHelper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static final int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DATABASE_VERSION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DATABASE_NAME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"contactsManager"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TABLE_CONTACTS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contacts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KEY_ID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KEY_NAME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KEY_PH_NO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phone_number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DatabaseHandler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Context context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context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DATABASE_NAME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DATABASE_VERSION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SQLiteDatabase 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CREATE_CONTACTS_TABLE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hd w:val="clear" w:fill="EDFCED"/>
        </w:rPr>
        <w:t xml:space="preserve">CREATE TABLE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TABLE_CONTACTS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KEY_ID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INTEGER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PRIMARY KEY,"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KEY_NAME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,"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KEY_PH_NO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hd w:val="clear" w:fill="EDFCED"/>
        </w:rPr>
        <w:t>)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.execSQL(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CREATE_CONTACTS_TABLE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onUpgrade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SQLiteDatabase 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oldVersion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newVersion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.execSQL(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hd w:val="clear" w:fill="EDFCED"/>
        </w:rPr>
        <w:t xml:space="preserve">DROP TABLE IF EXISTS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TABLE_CONTACTS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onCreate(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addContact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 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SQLiteDatabase db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.getWritableDatabase();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ContentValues values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ContentValues();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values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.put(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KEY_NAME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.getName());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values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.put(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KEY_PH_NO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.getPhoneNumber());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.insert(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TABLE_CONTACTS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values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.close();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getAllContacts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contactList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ArrayList&lt;&gt;();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String selectQuery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hd w:val="clear" w:fill="EDFCED"/>
        </w:rPr>
        <w:t xml:space="preserve">SELECT  * FROM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TABLE_CONTACTS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SQLiteDatabase db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.getWritableDatabase();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Cursor cursor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.rawQuery(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selectQuery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cursor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.moveToFirst())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do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Contact contact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Contact();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Integer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parseInt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cursor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.getString(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.setName(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cursor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.getString(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.setPhoneNumber(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cursor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.getString(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}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cursor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.moveToNext());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cursor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.close();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int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updateContact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 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SQLiteDatabase db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.getWritableDatabase();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ContentValues values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ContentValues();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values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.put(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KEY_NAME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.getName());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values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.put(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KEY_PH_NO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.getPhoneNumber());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.update(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TABLE_CONTACTS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values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KEY_ID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 = ?"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String[]{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valueOf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.getId())});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deleteContact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 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SQLiteDatabase db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.getWritableDatabase();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.delete(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TABLE_CONTACTS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 xml:space="preserve">KEY_ID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 = ?"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String[]{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valueOf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.getId())});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.close();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}</w:t>
      </w:r>
    </w:p>
    <w:p w14:paraId="7E068132">
      <w:pPr>
        <w:pStyle w:val="2"/>
        <w:bidi w:val="0"/>
        <w:rPr>
          <w:rFonts w:hint="default"/>
        </w:rPr>
      </w:pPr>
      <w:r>
        <w:rPr>
          <w:rFonts w:hint="default"/>
        </w:rPr>
        <w:t>Bước 3: Tạo Giao diện cho Mỗi Item trong Danh sách</w:t>
      </w:r>
    </w:p>
    <w:p w14:paraId="01A7864A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Trong cửa sổ Project, mở rộng app &gt; res &gt; layout. Bạn sẽ thấy file activity_main.xml được tạo sẵn.</w:t>
      </w:r>
    </w:p>
    <w:p w14:paraId="1CB3BB94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Chuột phải vào thư mục layout &gt; New &gt; Layout Resource File.</w:t>
      </w:r>
    </w:p>
    <w:p w14:paraId="44176C07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Đặt tên file là list_item.xml và nhấn OK.</w:t>
      </w:r>
    </w:p>
    <w:p w14:paraId="7E14FA3E">
      <w:pPr>
        <w:numPr>
          <w:ilvl w:val="0"/>
          <w:numId w:val="0"/>
        </w:numPr>
        <w:spacing w:line="360" w:lineRule="auto"/>
        <w:ind w:leftChars="0"/>
        <w:rPr>
          <w:rFonts w:hint="default"/>
        </w:rPr>
      </w:pPr>
      <w:r>
        <w:drawing>
          <wp:inline distT="0" distB="0" distL="114300" distR="114300">
            <wp:extent cx="5270500" cy="27190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995D">
      <w:pPr>
        <w:numPr>
          <w:ilvl w:val="0"/>
          <w:numId w:val="11"/>
        </w:numPr>
        <w:spacing w:line="360" w:lineRule="auto"/>
        <w:ind w:left="425" w:leftChars="0" w:hanging="425" w:firstLineChars="0"/>
      </w:pPr>
      <w:r>
        <w:rPr>
          <w:rFonts w:hint="default"/>
        </w:rPr>
        <w:t xml:space="preserve">Chuyển sang chế độ Code (ở góc phải của khung design) và </w:t>
      </w:r>
      <w:r>
        <w:rPr>
          <w:rFonts w:hint="default"/>
          <w:lang w:val="vi-VN"/>
        </w:rPr>
        <w:t>code</w:t>
      </w:r>
      <w:r>
        <w:rPr>
          <w:rFonts w:hint="default"/>
        </w:rPr>
        <w:t>:</w:t>
      </w:r>
    </w:p>
    <w:p w14:paraId="2AB4183D">
      <w:pPr>
        <w:pStyle w:val="47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LinearLayout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="vertical"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:padding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="16dp"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="@+id/nameTextView"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="18sp"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:textStyle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="bold"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="@+id/phoneTextView"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="14sp"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:textColor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="?android:attr/textColorSecondary"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75311F3A">
      <w:pPr>
        <w:pStyle w:val="2"/>
        <w:bidi w:val="0"/>
        <w:rPr>
          <w:rFonts w:hint="default"/>
        </w:rPr>
      </w:pPr>
      <w:r>
        <w:rPr>
          <w:rFonts w:hint="default"/>
          <w:lang w:val="vi-VN"/>
        </w:rPr>
        <w:t>B</w:t>
      </w:r>
      <w:r>
        <w:rPr>
          <w:rFonts w:hint="default"/>
        </w:rPr>
        <w:t>ước 4: Tạo Adapter Tùy chỉnh (CustomAdapter)</w:t>
      </w:r>
    </w:p>
    <w:p w14:paraId="269701B5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Adapter kết nối dữ liệu Contact với giao diện list_item.xml.</w:t>
      </w:r>
    </w:p>
    <w:p w14:paraId="40DA355F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Chuột phải vào tên package của bạn &gt; New &gt; Java Class.</w:t>
      </w:r>
    </w:p>
    <w:p w14:paraId="78184851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Đặt tên là CustomAdapter và nhấn OK.</w:t>
      </w:r>
    </w:p>
    <w:p w14:paraId="59038999">
      <w:pPr>
        <w:numPr>
          <w:ilvl w:val="0"/>
          <w:numId w:val="11"/>
        </w:numPr>
        <w:spacing w:line="360" w:lineRule="auto"/>
        <w:ind w:left="425" w:leftChars="0" w:hanging="425" w:firstLineChars="0"/>
      </w:pPr>
      <w:r>
        <w:rPr>
          <w:rFonts w:hint="default"/>
        </w:rPr>
        <w:t>Thay thế toàn bộ nội dung file CustomAdapter.java bằng code sau:</w:t>
      </w:r>
    </w:p>
    <w:p w14:paraId="0DDFA71D">
      <w:pPr>
        <w:pStyle w:val="47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com.example.caoxuanmaibt3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android.content.Context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android.view.LayoutInflater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android.view.View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android.view.ViewGroup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android.widget.ArrayAdapter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android.widget.TextView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java.util.List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CustomAdapter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ArrayAdapter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CustomAdapter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Context context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context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View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getView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position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View convertView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ViewGroup parent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Contact contact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getItem(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position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convertView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convertView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LayoutInflater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from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(getContext()).inflate(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list_item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parent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false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TextView tvName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convertView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nameTextView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TextView tvPhone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convertView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phoneTextView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tvName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.getName());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tvPhone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.getPhoneNumber());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convertView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}</w:t>
      </w:r>
    </w:p>
    <w:p w14:paraId="09063268">
      <w:pPr>
        <w:pStyle w:val="47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drawing>
          <wp:inline distT="0" distB="0" distL="114300" distR="114300">
            <wp:extent cx="5268595" cy="2144395"/>
            <wp:effectExtent l="0" t="0" r="1905" b="190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664C">
      <w:pPr>
        <w:pStyle w:val="2"/>
        <w:bidi w:val="0"/>
        <w:rPr>
          <w:rFonts w:hint="default"/>
        </w:rPr>
      </w:pPr>
      <w:r>
        <w:rPr>
          <w:rFonts w:hint="default"/>
          <w:lang w:val="vi-VN"/>
        </w:rPr>
        <w:t>Bước</w:t>
      </w:r>
      <w:r>
        <w:rPr>
          <w:rFonts w:hint="default"/>
        </w:rPr>
        <w:t xml:space="preserve"> </w:t>
      </w:r>
      <w:r>
        <w:rPr>
          <w:rFonts w:hint="default"/>
          <w:lang w:val="vi-VN"/>
        </w:rPr>
        <w:t>5</w:t>
      </w:r>
      <w:r>
        <w:rPr>
          <w:rFonts w:hint="default"/>
        </w:rPr>
        <w:t>: S</w:t>
      </w:r>
      <w:r>
        <w:rPr>
          <w:rFonts w:hint="default"/>
          <w:lang w:val="vi-VN"/>
        </w:rPr>
        <w:t>ửa</w:t>
      </w:r>
      <w:r>
        <w:rPr>
          <w:rFonts w:hint="default"/>
        </w:rPr>
        <w:t xml:space="preserve"> </w:t>
      </w:r>
      <w:r>
        <w:rPr>
          <w:rFonts w:hint="default"/>
          <w:lang w:val="vi-VN"/>
        </w:rPr>
        <w:t>file</w:t>
      </w:r>
      <w:r>
        <w:rPr>
          <w:rFonts w:hint="default"/>
        </w:rPr>
        <w:t xml:space="preserve"> LAYOUT </w:t>
      </w:r>
      <w:r>
        <w:rPr>
          <w:rFonts w:hint="default"/>
          <w:lang w:val="vi-VN"/>
        </w:rPr>
        <w:t>chính</w:t>
      </w:r>
      <w:r>
        <w:rPr>
          <w:rFonts w:hint="default"/>
        </w:rPr>
        <w:t> activity_main.xml</w:t>
      </w:r>
    </w:p>
    <w:p w14:paraId="6216B4DB">
      <w:pPr>
        <w:numPr>
          <w:ilvl w:val="0"/>
          <w:numId w:val="11"/>
        </w:numPr>
        <w:bidi w:val="0"/>
        <w:ind w:left="425" w:leftChars="0" w:hanging="425" w:firstLineChars="0"/>
        <w:rPr>
          <w:rFonts w:hint="default"/>
        </w:rPr>
      </w:pPr>
      <w:r>
        <w:rPr>
          <w:rFonts w:hint="default"/>
        </w:rPr>
        <w:t>Trong Android Studio, mở file app &gt; res &gt; layout &gt; activity_main.xml.</w:t>
      </w:r>
    </w:p>
    <w:p w14:paraId="0F47D0DD">
      <w:pPr>
        <w:numPr>
          <w:ilvl w:val="0"/>
          <w:numId w:val="11"/>
        </w:numPr>
        <w:bidi w:val="0"/>
        <w:ind w:left="425" w:leftChars="0" w:hanging="425" w:firstLineChars="0"/>
        <w:rPr>
          <w:rFonts w:hint="default"/>
        </w:rPr>
      </w:pPr>
      <w:r>
        <w:rPr>
          <w:rFonts w:hint="default"/>
          <w:lang w:val="vi-VN"/>
        </w:rPr>
        <w:t>Thay code này.</w:t>
      </w:r>
    </w:p>
    <w:p w14:paraId="3213B086">
      <w:pPr>
        <w:pStyle w:val="47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androidx.constraintlayout.widget.ConstraintLayout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:context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=".MainActivity"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="@+id/empty_view"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="Danh bạ trống. Hãy thêm liên hệ!"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:layout_constraintBottom_toBottomOf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:layout_constraintEnd_toEndOf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:layout_constraintStart_toStartOf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:layout_constraintTop_toTopOf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="parent"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ListView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="@+id/listView"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="0dp"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="0dp"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:visibility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="gone"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:layout_constraintBottom_toBottomOf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:layout_constraintEnd_toEndOf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:layout_constraintStart_toStartOf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="parent"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174AD4"/>
          <w:shd w:val="clear" w:fill="FFFFFF"/>
        </w:rPr>
        <w:t>:layout_constraintTop_toTopOf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="parent"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androidx.constraintlayout.widget.ConstraintLayout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&gt;</w:t>
      </w:r>
    </w:p>
    <w:p w14:paraId="584BF102">
      <w:pPr>
        <w:pStyle w:val="47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drawing>
          <wp:inline distT="0" distB="0" distL="114300" distR="114300">
            <wp:extent cx="5267960" cy="2123440"/>
            <wp:effectExtent l="0" t="0" r="2540" b="1016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2FB8">
      <w:pPr>
        <w:pStyle w:val="2"/>
        <w:bidi w:val="0"/>
        <w:rPr>
          <w:rFonts w:hint="default"/>
        </w:rPr>
      </w:pPr>
      <w:r>
        <w:rPr>
          <w:rFonts w:hint="default"/>
        </w:rPr>
        <w:t xml:space="preserve">Bước </w:t>
      </w:r>
      <w:r>
        <w:rPr>
          <w:rFonts w:hint="default"/>
          <w:lang w:val="vi-VN"/>
        </w:rPr>
        <w:t>6</w:t>
      </w:r>
      <w:r>
        <w:rPr>
          <w:rFonts w:hint="default"/>
        </w:rPr>
        <w:t>: Chỉnh sửa Activity Chính (MainActivity.java)</w:t>
      </w:r>
    </w:p>
    <w:p w14:paraId="1A37EFDF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Đây là bước quan trọng nhất, nơi mọi thứ được kết nối với nhau.</w:t>
      </w:r>
    </w:p>
    <w:p w14:paraId="73FEBB8F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Mở file MainActivity.java.</w:t>
      </w:r>
    </w:p>
    <w:p w14:paraId="6AC5B157">
      <w:pPr>
        <w:numPr>
          <w:ilvl w:val="0"/>
          <w:numId w:val="11"/>
        </w:numPr>
        <w:spacing w:line="360" w:lineRule="auto"/>
        <w:ind w:left="425" w:leftChars="0" w:hanging="425" w:firstLineChars="0"/>
      </w:pPr>
      <w:r>
        <w:rPr>
          <w:rFonts w:hint="default"/>
        </w:rPr>
        <w:t>Thay thế toàn bộ nội dung bằng code dưới đây:</w:t>
      </w:r>
    </w:p>
    <w:p w14:paraId="5C66AD79">
      <w:pPr>
        <w:numPr>
          <w:ilvl w:val="0"/>
          <w:numId w:val="0"/>
        </w:numPr>
        <w:spacing w:line="360" w:lineRule="auto"/>
        <w:ind w:leftChars="0"/>
        <w:rPr>
          <w:rFonts w:hint="default"/>
        </w:rPr>
      </w:pPr>
      <w:r>
        <w:rPr>
          <w:rFonts w:hint="default"/>
        </w:rPr>
        <w:t>package com.example.caoxuanmaibt3;</w:t>
      </w:r>
    </w:p>
    <w:p w14:paraId="02B8ECC1">
      <w:pPr>
        <w:pStyle w:val="47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com.example.caoxuanmaibt3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androidx.appcompat.app.AppCompatActivity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android.view.View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android.widget.AdapterView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android.widget.ListView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android.widget.TextView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android.widget.Toast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java.util.List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MainActivity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AppCompatActivity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DatabaseHandler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contactList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CustomAdapter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adapter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ListView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listView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TextView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emptyView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Bundle savedInstanceState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.onCreate(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savedInstanceState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setContentView(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activity_main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listView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listView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emptyView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empty_view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listView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.setEmptyView(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emptyView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db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DatabaseHandler(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.addContact(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Contact(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"Cao Xuân Mai"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"1150070028"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.addContact(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Contact(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"Nguyễn Văn A"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"0987654321"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.addContact(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Contact(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"Trần Thị B"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>"0978123456"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loadContactsFromDatabase();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listView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.setOnItemLongClickListener(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AdapterView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OnItemLongClickListener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public boolean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onItemLongClick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AdapterView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&lt;?&gt;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parent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View 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position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long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 xml:space="preserve">Contact selectedContact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contactList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position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.deleteContact(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selectedContact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MainActivity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67D17"/>
          <w:shd w:val="clear" w:fill="FFFFFF"/>
        </w:rPr>
        <w:t xml:space="preserve">"Đã xóa: "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selectedContact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.getName(), </w:t>
      </w:r>
      <w:r>
        <w:rPr>
          <w:rFonts w:hint="default" w:ascii="Times New Roman" w:hAnsi="Times New Roman" w:eastAsia="monospace" w:cs="Times New Roman"/>
          <w:color w:val="000000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hd w:val="clear" w:fill="FFFFFF"/>
        </w:rPr>
        <w:t>LENGTH_SHORT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loadContactsFromDatabase();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return true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private void </w:t>
      </w:r>
      <w:r>
        <w:rPr>
          <w:rFonts w:hint="default" w:ascii="Times New Roman" w:hAnsi="Times New Roman" w:eastAsia="monospace" w:cs="Times New Roman"/>
          <w:color w:val="00627A"/>
          <w:shd w:val="clear" w:fill="FFFFFF"/>
        </w:rPr>
        <w:t>loadContactsFromDatabase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contactList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.getAllContacts();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adapter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 xml:space="preserve">adapter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CustomAdapter(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contactList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listView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.setAdapter(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adapter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hd w:val="clear" w:fill="FFFFFF"/>
        </w:rPr>
        <w:t xml:space="preserve">else 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adapter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.clear();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adapter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.addAll(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contactList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hd w:val="clear" w:fill="FFFFFF"/>
        </w:rPr>
        <w:t>adapter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.notifyDataSetChanged();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hd w:val="clear" w:fill="FFFFFF"/>
        </w:rPr>
        <w:t>}</w:t>
      </w:r>
    </w:p>
    <w:p w14:paraId="5B886609">
      <w:pPr>
        <w:pStyle w:val="47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080808"/>
          <w:shd w:val="clear" w:fill="FFFFFF"/>
        </w:rPr>
      </w:pPr>
      <w:r>
        <w:drawing>
          <wp:inline distT="0" distB="0" distL="114300" distR="114300">
            <wp:extent cx="5271770" cy="2279650"/>
            <wp:effectExtent l="0" t="0" r="11430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6AAC84">
      <w:pPr>
        <w:pStyle w:val="2"/>
        <w:bidi w:val="0"/>
        <w:rPr>
          <w:rFonts w:hint="default"/>
        </w:rPr>
      </w:pPr>
      <w:r>
        <w:rPr>
          <w:rFonts w:hint="default"/>
        </w:rPr>
        <w:t xml:space="preserve">Bước </w:t>
      </w:r>
      <w:r>
        <w:rPr>
          <w:rFonts w:hint="default"/>
          <w:lang w:val="vi-VN"/>
        </w:rPr>
        <w:t>7</w:t>
      </w:r>
      <w:r>
        <w:rPr>
          <w:rFonts w:hint="default"/>
        </w:rPr>
        <w:t>: Chạy Ứng Dụng</w:t>
      </w:r>
    </w:p>
    <w:p w14:paraId="637FB657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Tools &gt; Device Manager.</w:t>
      </w:r>
    </w:p>
    <w:p w14:paraId="01DD4EEE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Nhấn nút Run trên thanh công cụ của Android Studio.</w:t>
      </w:r>
    </w:p>
    <w:p w14:paraId="64D5968C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  <w:lang w:val="vi-VN"/>
        </w:rPr>
        <w:t>N</w:t>
      </w:r>
      <w:r>
        <w:rPr>
          <w:rFonts w:hint="default"/>
        </w:rPr>
        <w:t>hấn OK.</w:t>
      </w:r>
    </w:p>
    <w:p w14:paraId="6BD9A4CB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Ứng dụng sẽ được cài đặt và chạy trên thiết bị. </w:t>
      </w:r>
      <w:r>
        <w:rPr>
          <w:rFonts w:hint="default"/>
          <w:lang w:val="vi-VN"/>
        </w:rPr>
        <w:t>S</w:t>
      </w:r>
      <w:r>
        <w:rPr>
          <w:rFonts w:hint="default"/>
        </w:rPr>
        <w:t>ẽ thấy danh sách 3 liên hệ mẫu.</w:t>
      </w:r>
    </w:p>
    <w:p w14:paraId="3A34FFE7">
      <w:pPr>
        <w:numPr>
          <w:ilvl w:val="0"/>
          <w:numId w:val="11"/>
        </w:numPr>
        <w:spacing w:line="36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Để xóa một liên hệ: Nhấn giữ (Long Click) vào một tên bất kỳ trong danh sách. Một thông báo nhỏ sẽ hiện lên và liên hệ đó sẽ biến mất khỏi danh sách.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271770" cy="2918460"/>
            <wp:effectExtent l="0" t="0" r="1143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ospace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0B9F2F30"/>
    <w:multiLevelType w:val="singleLevel"/>
    <w:tmpl w:val="0B9F2F30"/>
    <w:lvl w:ilvl="0" w:tentative="0">
      <w:start w:val="1"/>
      <w:numFmt w:val="bullet"/>
      <w:lvlText w:val="−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276F84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47711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0AB2BE5"/>
    <w:rsid w:val="1C652E50"/>
    <w:rsid w:val="2B153861"/>
    <w:rsid w:val="392A510A"/>
    <w:rsid w:val="40CD3D01"/>
    <w:rsid w:val="4C7943FE"/>
    <w:rsid w:val="4CE44231"/>
    <w:rsid w:val="599A114F"/>
    <w:rsid w:val="5A805CC7"/>
    <w:rsid w:val="5B276F84"/>
    <w:rsid w:val="5D790367"/>
    <w:rsid w:val="63E477BC"/>
    <w:rsid w:val="6EB32153"/>
    <w:rsid w:val="7C2C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240" w:lineRule="auto"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2025-09-18T00:21:00Z</dcterms:created>
  <dc:creator>Admin</dc:creator>
  <cp:lastModifiedBy>Mai Cao Xuân</cp:lastModifiedBy>
  <dcterms:modified xsi:type="dcterms:W3CDTF">2025-09-18T01:45:02Z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663369EB32834443A0948D63F30F1DF6_11</vt:lpwstr>
  </property>
</Properties>
</file>